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both"/>
        <w:rPr>
          <w:sz w:val="28"/>
          <w:szCs w:val="28"/>
        </w:rPr>
      </w:pPr>
      <w:r>
        <w:rPr>
          <w:spacing w:val="1"/>
          <w:w w:val="93"/>
          <w:kern w:val="0"/>
          <w:sz w:val="28"/>
          <w:szCs w:val="28"/>
          <w:fitText w:val="8680" w:id="2031080627"/>
        </w:rPr>
        <w:t>MM</w:t>
      </w:r>
      <w:r>
        <w:rPr>
          <w:rFonts w:hint="eastAsia"/>
          <w:spacing w:val="1"/>
          <w:w w:val="93"/>
          <w:kern w:val="0"/>
          <w:sz w:val="28"/>
          <w:szCs w:val="28"/>
          <w:fitText w:val="8680" w:id="2031080627"/>
          <w:lang w:val="en-US" w:eastAsia="zh-CN"/>
        </w:rPr>
        <w:t>S</w:t>
      </w:r>
      <w:r>
        <w:rPr>
          <w:spacing w:val="1"/>
          <w:w w:val="93"/>
          <w:kern w:val="0"/>
          <w:sz w:val="28"/>
          <w:szCs w:val="28"/>
          <w:fitText w:val="8680" w:id="2031080627"/>
        </w:rPr>
        <w:t>牧师担保信 / Pastor's Guarantee Letter / Surat Jaminan Pendet</w:t>
      </w:r>
      <w:r>
        <w:rPr>
          <w:spacing w:val="28"/>
          <w:w w:val="93"/>
          <w:kern w:val="0"/>
          <w:sz w:val="28"/>
          <w:szCs w:val="28"/>
          <w:fitText w:val="8680" w:id="2031080627"/>
        </w:rPr>
        <w:t>a</w:t>
      </w:r>
    </w:p>
    <w:p>
      <w:r>
        <w:rPr>
          <w:b/>
          <w:bCs/>
        </w:rPr>
        <w:t>Meicun Mission Seminary (MMS)</w:t>
      </w:r>
      <w:r>
        <w:rPr>
          <w:b/>
          <w:bCs/>
        </w:rPr>
        <w:br w:type="textWrapping"/>
      </w:r>
    </w:p>
    <w:p>
      <w:pPr>
        <w:pStyle w:val="4"/>
      </w:pPr>
      <w:r>
        <w:t>1. 担保人</w:t>
      </w:r>
      <w:bookmarkStart w:id="0" w:name="_GoBack"/>
      <w:bookmarkEnd w:id="0"/>
      <w:r>
        <w:t>信息 / Guarantor Information / Informasi Penjamin</w:t>
      </w:r>
    </w:p>
    <w:p>
      <w:r>
        <w:t>牧师姓名 (Pastor’s Name / Nama Pendeta): ________________________________</w:t>
      </w:r>
      <w:r>
        <w:br w:type="textWrapping"/>
      </w:r>
      <w:r>
        <w:t>教会名称 (Church Name / Nama Gereja): ________________________________</w:t>
      </w:r>
      <w:r>
        <w:br w:type="textWrapping"/>
      </w:r>
      <w:r>
        <w:t>职位 (Title / Jabatan): ________________________________________________</w:t>
      </w:r>
      <w:r>
        <w:br w:type="textWrapping"/>
      </w:r>
      <w:r>
        <w:t>电话 (Phone / No. HP): ____________________    电邮 (Email): ____________________</w:t>
      </w:r>
    </w:p>
    <w:p>
      <w:pPr>
        <w:pStyle w:val="4"/>
      </w:pPr>
      <w:r>
        <w:t xml:space="preserve">2. 被担保学生信息 / </w:t>
      </w:r>
      <w:r>
        <w:rPr>
          <w:rFonts w:hint="eastAsia"/>
        </w:rPr>
        <w:t>Guaranteed</w:t>
      </w:r>
      <w:r>
        <w:rPr>
          <w:rFonts w:hint="eastAsia"/>
          <w:lang w:val="en-US" w:eastAsia="zh-CN"/>
        </w:rPr>
        <w:t xml:space="preserve"> </w:t>
      </w:r>
      <w:r>
        <w:t xml:space="preserve">Student Information / </w:t>
      </w:r>
      <w:r>
        <w:rPr>
          <w:rFonts w:hint="eastAsia"/>
        </w:rPr>
        <w:t xml:space="preserve">Informasi </w:t>
      </w:r>
      <w:r>
        <w:rPr>
          <w:rFonts w:hint="eastAsia"/>
          <w:lang w:val="en-US" w:eastAsia="zh-CN"/>
        </w:rPr>
        <w:t>S</w:t>
      </w:r>
      <w:r>
        <w:rPr>
          <w:rFonts w:hint="eastAsia"/>
        </w:rPr>
        <w:t xml:space="preserve">iswa </w:t>
      </w:r>
      <w:r>
        <w:rPr>
          <w:rFonts w:hint="eastAsia"/>
          <w:lang w:val="en-US" w:eastAsia="zh-CN"/>
        </w:rPr>
        <w:t>Y</w:t>
      </w:r>
      <w:r>
        <w:rPr>
          <w:rFonts w:hint="eastAsia"/>
        </w:rPr>
        <w:t xml:space="preserve">ang </w:t>
      </w:r>
      <w:r>
        <w:rPr>
          <w:rFonts w:hint="eastAsia"/>
          <w:lang w:val="en-US" w:eastAsia="zh-CN"/>
        </w:rPr>
        <w:t>D</w:t>
      </w:r>
      <w:r>
        <w:rPr>
          <w:rFonts w:hint="eastAsia"/>
        </w:rPr>
        <w:t>ijamin</w:t>
      </w:r>
    </w:p>
    <w:p>
      <w:r>
        <w:t>学生姓名 (Student’s Name / Nama Mahasiswa): ________________________________</w:t>
      </w:r>
    </w:p>
    <w:p>
      <w:pPr>
        <w:pStyle w:val="4"/>
      </w:pPr>
      <w:r>
        <w:t>3. 担保承诺 / Guarantee Commitment / Komitmen Jaminan</w:t>
      </w:r>
    </w:p>
    <w:p>
      <w:r>
        <w:t>English:</w:t>
      </w:r>
      <w:r>
        <w:br w:type="textWrapping"/>
      </w:r>
      <w:r>
        <w:t>I, the undersigned, hereby guarantee that the above-mentioned student is a member of our church in good standing. I support their application for financial aid at Meicun Mission Seminary (MMS). I commit to supervising their spiritual growth and academic progress. I understand that if the student withdraws or is expelled from MMS, I and/or our church will take responsibility to ensure the 100% repayment of the financial aid granted to the student.</w:t>
      </w:r>
      <w:r>
        <w:br w:type="textWrapping"/>
      </w:r>
      <w:r>
        <w:t>中文：</w:t>
      </w:r>
      <w:r>
        <w:br w:type="textWrapping"/>
      </w:r>
      <w:r>
        <w:t>我（下述签名人）在此担保上述学生是我教会表现良好的成员。我支持其申请美村宣教学院（MMS）的奖助学金，并承诺监督其属灵生命与学业进展。我清楚并同意：若该生中途退学或被学院开除，本人及/或本教会有责任确保其全额退还所获得的全部资助款项。</w:t>
      </w:r>
      <w:r>
        <w:br w:type="textWrapping"/>
      </w:r>
      <w:r>
        <w:t>Bahasa Indonesia:</w:t>
      </w:r>
      <w:r>
        <w:br w:type="textWrapping"/>
      </w:r>
      <w:r>
        <w:t>Saya, yang bertanda tangan di bawah ini, dengan ini menjamin bahwa mahasiswa tersebut di atas adalah anggota gereja kami yang berkelakuan baik. Saya mendukung permohonan bantuan keuangan mereka di Meicun Mission Seminary (MMS). Saya memahami bahwa jika mahasiswa tersebut mengundurkan diri atau dikeluarkan dari MMS, saya dan/atau gereja kami akan bertanggung jawab untuk memastikan pengembalian 100% dari bantuan keuangan yang telah diberikan.</w:t>
      </w:r>
    </w:p>
    <w:p>
      <w:pPr>
        <w:pStyle w:val="4"/>
      </w:pPr>
      <w:r>
        <w:t>4. 签署与盖章 / Signature and Seal / Tanda Tangan dan Stempel</w:t>
      </w:r>
    </w:p>
    <w:p>
      <w:r>
        <w:t>牧师签名 (Pastor’s Signature / Tanda Tangan Pendeta): ________________________________</w:t>
      </w:r>
      <w:r>
        <w:br w:type="textWrapping"/>
      </w:r>
      <w:r>
        <w:t>日期 (Date / Tanggal): ________________________________</w:t>
      </w:r>
      <w:r>
        <w:br w:type="textWrapping"/>
      </w:r>
      <w:r>
        <w:br w:type="textWrapping"/>
      </w:r>
      <w:r>
        <w:t>教会公章 (Church Official Seal / Stempel Resmi Gereja):</w:t>
      </w:r>
      <w:r>
        <w:br w:type="textWrapping"/>
      </w:r>
      <w:r>
        <w:t>(Please stamp here / 请在此处盖章 / Mohon stempel di sini)</w:t>
      </w:r>
    </w:p>
    <w:p>
      <w:pPr>
        <w:pStyle w:val="4"/>
      </w:pPr>
    </w:p>
    <w:p>
      <w:pPr>
        <w:pStyle w:val="4"/>
      </w:pPr>
      <w:r>
        <w:t>填写须知 / Instructions / Instruksi</w:t>
      </w:r>
    </w:p>
    <w:p>
      <w:pPr>
        <w:keepNext w:val="0"/>
        <w:keepLines w:val="0"/>
        <w:pageBreakBefore w:val="0"/>
        <w:widowControl/>
        <w:kinsoku/>
        <w:wordWrap/>
        <w:overflowPunct/>
        <w:topLinePunct w:val="0"/>
        <w:autoSpaceDE/>
        <w:autoSpaceDN/>
        <w:bidi w:val="0"/>
        <w:adjustRightInd/>
        <w:snapToGrid/>
        <w:spacing w:after="0"/>
        <w:textAlignment w:val="auto"/>
      </w:pPr>
      <w:r>
        <w:rPr>
          <w:rFonts w:hint="eastAsia" w:eastAsia="宋体"/>
          <w:lang w:eastAsia="zh-CN"/>
        </w:rPr>
        <w:t>（</w:t>
      </w:r>
      <w:r>
        <w:t>Strict Supervision: The guarantor should maintain regular contact with MMS regarding the student's status.</w:t>
      </w:r>
      <w:r>
        <w:rPr>
          <w:rFonts w:hint="eastAsia" w:eastAsia="宋体"/>
          <w:lang w:eastAsia="zh-CN"/>
        </w:rPr>
        <w:t>）</w:t>
      </w:r>
      <w:r>
        <w:br w:type="textWrapping"/>
      </w:r>
      <w:r>
        <w:t>（担保人需与学院保持联系，关注学生在读情况。）</w:t>
      </w:r>
    </w:p>
    <w:p>
      <w:pPr>
        <w:keepNext w:val="0"/>
        <w:keepLines w:val="0"/>
        <w:pageBreakBefore w:val="0"/>
        <w:widowControl/>
        <w:kinsoku/>
        <w:wordWrap/>
        <w:overflowPunct/>
        <w:topLinePunct w:val="0"/>
        <w:autoSpaceDE/>
        <w:autoSpaceDN/>
        <w:bidi w:val="0"/>
        <w:adjustRightInd/>
        <w:snapToGrid/>
        <w:spacing w:after="0"/>
        <w:textAlignment w:val="auto"/>
      </w:pPr>
      <w:r>
        <w:rPr>
          <w:rFonts w:hint="eastAsia" w:eastAsia="宋体"/>
          <w:lang w:eastAsia="zh-CN"/>
        </w:rPr>
        <w:t>（Penjamin harus tetap menjaga komunikasi dengan fakultas dan memantau perkembangan siswa selama masa studi.）</w:t>
      </w:r>
      <w:r>
        <w:rPr>
          <w:rFonts w:hint="eastAsia" w:eastAsia="宋体"/>
          <w:lang w:eastAsia="zh-CN"/>
        </w:rPr>
        <w:br w:type="textWrapping"/>
      </w:r>
      <w:r>
        <w:br w:type="textWrapping"/>
      </w:r>
      <w:r>
        <w:rPr>
          <w:rFonts w:hint="eastAsia" w:eastAsia="宋体"/>
          <w:lang w:eastAsia="zh-CN"/>
        </w:rPr>
        <w:t>（</w:t>
      </w:r>
      <w:r>
        <w:t>Legal Obligation: This document serves as a formal commitment for financial accountability.</w:t>
      </w:r>
      <w:r>
        <w:rPr>
          <w:rFonts w:hint="eastAsia" w:eastAsia="宋体"/>
          <w:lang w:eastAsia="zh-CN"/>
        </w:rPr>
        <w:t>）</w:t>
      </w:r>
      <w:r>
        <w:br w:type="textWrapping"/>
      </w:r>
      <w:r>
        <w:t>（本文件具有正式的财务责任担保效力。）</w:t>
      </w:r>
    </w:p>
    <w:p>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eastAsia" w:eastAsia="宋体"/>
          <w:lang w:eastAsia="zh-CN"/>
        </w:rPr>
        <w:t>（(Dokumen ini memiliki efek jaminan tanggung jawab keuangan yang resmi.)）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76BF25"/>
    <w:rsid w:val="7DB755E5"/>
    <w:rsid w:val="DFE3399D"/>
    <w:rsid w:val="EF7E13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迟尚义</cp:lastModifiedBy>
  <dcterms:modified xsi:type="dcterms:W3CDTF">2026-02-06T15:28:55Z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DC3253F19855FD5E47A685695C08BB8B_43</vt:lpwstr>
  </property>
</Properties>
</file>